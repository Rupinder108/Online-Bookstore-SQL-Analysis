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ECE0F">
      <w:pPr>
        <w:rPr>
          <w:rFonts w:hint="default"/>
          <w:lang w:val="en-US"/>
        </w:rPr>
      </w:pPr>
    </w:p>
    <w:p w14:paraId="277C2F9D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Importing Data into the PostgreSQL:</w:t>
      </w:r>
    </w:p>
    <w:p w14:paraId="5918B186">
      <w:pPr>
        <w:rPr>
          <w:rFonts w:hint="default"/>
          <w:lang w:val="en-US"/>
        </w:rPr>
      </w:pPr>
    </w:p>
    <w:p w14:paraId="244724F6">
      <w:pPr>
        <w:ind w:left="500" w:hanging="500" w:hangingChars="2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758440"/>
            <wp:effectExtent l="0" t="0" r="0" b="0"/>
            <wp:docPr id="2" name="Picture 2" descr="Screenshot (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5)"/>
                    <pic:cNvPicPr>
                      <a:picLocks noChangeAspect="1"/>
                    </pic:cNvPicPr>
                  </pic:nvPicPr>
                  <pic:blipFill>
                    <a:blip r:embed="rId4"/>
                    <a:srcRect b="69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166E">
      <w:pPr>
        <w:rPr>
          <w:rFonts w:hint="default"/>
          <w:lang w:val="en-US"/>
        </w:rPr>
      </w:pPr>
    </w:p>
    <w:p w14:paraId="0276E5B0">
      <w:pPr>
        <w:rPr>
          <w:rFonts w:hint="default"/>
          <w:lang w:val="en-US"/>
        </w:rPr>
      </w:pPr>
    </w:p>
    <w:p w14:paraId="473CDE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Querry 1: </w:t>
      </w:r>
    </w:p>
    <w:p w14:paraId="156B02A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040D">
      <w:pPr>
        <w:rPr>
          <w:rFonts w:hint="default"/>
          <w:lang w:val="en-US"/>
        </w:rPr>
      </w:pPr>
    </w:p>
    <w:p w14:paraId="1C3F2F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Querry 2: </w:t>
      </w:r>
    </w:p>
    <w:p w14:paraId="1507B8C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A5FC">
      <w:pPr>
        <w:rPr>
          <w:rFonts w:hint="default"/>
          <w:lang w:val="en-US"/>
        </w:rPr>
      </w:pPr>
    </w:p>
    <w:p w14:paraId="2D561ED2">
      <w:pPr>
        <w:rPr>
          <w:rFonts w:hint="default"/>
          <w:lang w:val="en-US"/>
        </w:rPr>
      </w:pPr>
      <w:r>
        <w:rPr>
          <w:rFonts w:hint="default"/>
          <w:lang w:val="en-US"/>
        </w:rPr>
        <w:t>Querry 3 :</w:t>
      </w:r>
    </w:p>
    <w:p w14:paraId="63A361D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28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78FC">
      <w:pPr>
        <w:rPr>
          <w:rFonts w:hint="default"/>
          <w:lang w:val="en-US"/>
        </w:rPr>
      </w:pPr>
    </w:p>
    <w:p w14:paraId="1992EC54">
      <w:pPr>
        <w:rPr>
          <w:rFonts w:hint="default"/>
          <w:lang w:val="en-US"/>
        </w:rPr>
      </w:pPr>
    </w:p>
    <w:p w14:paraId="10B0F7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Querry 4 : </w:t>
      </w:r>
    </w:p>
    <w:p w14:paraId="3F41FE2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29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7532">
      <w:pPr>
        <w:rPr>
          <w:rFonts w:hint="default"/>
          <w:lang w:val="en-US"/>
        </w:rPr>
      </w:pPr>
    </w:p>
    <w:p w14:paraId="542733A7">
      <w:pPr>
        <w:rPr>
          <w:rFonts w:hint="default"/>
          <w:lang w:val="en-US"/>
        </w:rPr>
      </w:pPr>
      <w:r>
        <w:rPr>
          <w:rFonts w:hint="default"/>
          <w:lang w:val="en-US"/>
        </w:rPr>
        <w:t>Querry5 :</w:t>
      </w:r>
    </w:p>
    <w:p w14:paraId="3BFE24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(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30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0D84">
      <w:pPr>
        <w:rPr>
          <w:rFonts w:hint="default"/>
          <w:lang w:val="en-US"/>
        </w:rPr>
      </w:pPr>
    </w:p>
    <w:p w14:paraId="6354102E">
      <w:pPr>
        <w:rPr>
          <w:rFonts w:hint="default"/>
          <w:lang w:val="en-US"/>
        </w:rPr>
      </w:pPr>
      <w:r>
        <w:rPr>
          <w:rFonts w:hint="default"/>
          <w:lang w:val="en-US"/>
        </w:rPr>
        <w:t>Querry6</w:t>
      </w:r>
    </w:p>
    <w:p w14:paraId="0E473A1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(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3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ECE3">
      <w:pPr>
        <w:rPr>
          <w:rFonts w:hint="default"/>
          <w:lang w:val="en-US"/>
        </w:rPr>
      </w:pPr>
    </w:p>
    <w:p w14:paraId="69D06C93">
      <w:pPr>
        <w:rPr>
          <w:rFonts w:hint="default"/>
          <w:lang w:val="en-US"/>
        </w:rPr>
      </w:pPr>
      <w:r>
        <w:rPr>
          <w:rFonts w:hint="default"/>
          <w:lang w:val="en-US"/>
        </w:rPr>
        <w:t>Querry7:</w:t>
      </w:r>
    </w:p>
    <w:p w14:paraId="5E2E265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3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B635">
      <w:pPr>
        <w:rPr>
          <w:rFonts w:hint="default"/>
          <w:lang w:val="en-US"/>
        </w:rPr>
      </w:pPr>
    </w:p>
    <w:p w14:paraId="21782E4D">
      <w:pPr>
        <w:rPr>
          <w:rFonts w:hint="default"/>
          <w:lang w:val="en-US"/>
        </w:rPr>
      </w:pPr>
    </w:p>
    <w:p w14:paraId="0FCC7531">
      <w:pPr>
        <w:rPr>
          <w:rFonts w:hint="default"/>
          <w:lang w:val="en-US"/>
        </w:rPr>
      </w:pPr>
      <w:r>
        <w:rPr>
          <w:rFonts w:hint="default"/>
          <w:lang w:val="en-US"/>
        </w:rPr>
        <w:t>Querry 8:</w:t>
      </w:r>
    </w:p>
    <w:p w14:paraId="6734E15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33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AD81">
      <w:pPr>
        <w:rPr>
          <w:rFonts w:hint="default"/>
          <w:lang w:val="en-US"/>
        </w:rPr>
      </w:pPr>
    </w:p>
    <w:p w14:paraId="159298E1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Querry 9:</w:t>
      </w:r>
    </w:p>
    <w:p w14:paraId="5FD7073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34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2048">
      <w:pPr>
        <w:rPr>
          <w:rFonts w:hint="default"/>
          <w:lang w:val="en-US"/>
        </w:rPr>
      </w:pPr>
    </w:p>
    <w:p w14:paraId="1C9E185E">
      <w:pPr>
        <w:rPr>
          <w:rFonts w:hint="default"/>
          <w:lang w:val="en-US"/>
        </w:rPr>
      </w:pPr>
      <w:r>
        <w:rPr>
          <w:rFonts w:hint="default"/>
          <w:lang w:val="en-US"/>
        </w:rPr>
        <w:t>Qerry 10:</w:t>
      </w:r>
    </w:p>
    <w:p w14:paraId="246211C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Screenshot (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35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5D76">
      <w:pPr>
        <w:rPr>
          <w:rFonts w:hint="default"/>
          <w:lang w:val="en-US"/>
        </w:rPr>
      </w:pPr>
    </w:p>
    <w:p w14:paraId="735F56CD">
      <w:pPr>
        <w:rPr>
          <w:rFonts w:hint="default"/>
          <w:lang w:val="en-US"/>
        </w:rPr>
      </w:pPr>
      <w:r>
        <w:rPr>
          <w:rFonts w:hint="default"/>
          <w:lang w:val="en-US"/>
        </w:rPr>
        <w:t>Querry 11:</w:t>
      </w:r>
    </w:p>
    <w:p w14:paraId="32E5075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36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3FF0">
      <w:pPr>
        <w:rPr>
          <w:rFonts w:hint="default"/>
          <w:lang w:val="en-US"/>
        </w:rPr>
      </w:pPr>
    </w:p>
    <w:p w14:paraId="6A118E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Querry 1: Advanced </w:t>
      </w:r>
    </w:p>
    <w:p w14:paraId="00C613E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Screenshot (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3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48F2">
      <w:pPr>
        <w:rPr>
          <w:rFonts w:hint="default"/>
          <w:lang w:val="en-US"/>
        </w:rPr>
      </w:pPr>
    </w:p>
    <w:p w14:paraId="449AC2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Querry 2: </w:t>
      </w:r>
    </w:p>
    <w:p w14:paraId="71B056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6" name="Picture 16" descr="Screenshot (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38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45F0">
      <w:pPr>
        <w:rPr>
          <w:rFonts w:hint="default"/>
          <w:lang w:val="en-US"/>
        </w:rPr>
      </w:pPr>
      <w:r>
        <w:rPr>
          <w:rFonts w:hint="default"/>
          <w:lang w:val="en-US"/>
        </w:rPr>
        <w:t>Querry 3:</w:t>
      </w:r>
    </w:p>
    <w:p w14:paraId="417F5A9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7" name="Picture 17" descr="Screenshot (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39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B97F">
      <w:pPr>
        <w:rPr>
          <w:rFonts w:hint="default"/>
          <w:lang w:val="en-US"/>
        </w:rPr>
      </w:pPr>
    </w:p>
    <w:p w14:paraId="04896CEA">
      <w:pPr>
        <w:rPr>
          <w:rFonts w:hint="default"/>
          <w:lang w:val="en-US"/>
        </w:rPr>
      </w:pPr>
      <w:r>
        <w:rPr>
          <w:rFonts w:hint="default"/>
          <w:lang w:val="en-US"/>
        </w:rPr>
        <w:t>Querry 3:</w:t>
      </w:r>
    </w:p>
    <w:p w14:paraId="47DBC28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8" name="Picture 18" descr="Screenshot (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40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46C6">
      <w:pPr>
        <w:rPr>
          <w:rFonts w:hint="default"/>
          <w:lang w:val="en-US"/>
        </w:rPr>
      </w:pPr>
      <w:r>
        <w:rPr>
          <w:rFonts w:hint="default"/>
          <w:lang w:val="en-US"/>
        </w:rPr>
        <w:t>Querry 4 :</w:t>
      </w:r>
    </w:p>
    <w:p w14:paraId="04CF0FA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9" name="Picture 19" descr="Screenshot (4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(4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8922">
      <w:pPr>
        <w:rPr>
          <w:rFonts w:hint="default"/>
          <w:lang w:val="en-US"/>
        </w:rPr>
      </w:pPr>
      <w:r>
        <w:rPr>
          <w:rFonts w:hint="default"/>
          <w:lang w:val="en-US"/>
        </w:rPr>
        <w:t>Querry 5:</w:t>
      </w:r>
    </w:p>
    <w:p w14:paraId="448D3D0B">
      <w:pPr>
        <w:rPr>
          <w:rFonts w:hint="default"/>
          <w:lang w:val="en-US"/>
        </w:rPr>
      </w:pPr>
    </w:p>
    <w:p w14:paraId="2810485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0" name="Picture 20" descr="Screenshot (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(42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AC29">
      <w:pPr>
        <w:rPr>
          <w:rFonts w:hint="default"/>
          <w:lang w:val="en-US"/>
        </w:rPr>
      </w:pPr>
    </w:p>
    <w:p w14:paraId="5D7F4F24">
      <w:pPr>
        <w:rPr>
          <w:rFonts w:hint="default"/>
          <w:lang w:val="en-US"/>
        </w:rPr>
      </w:pPr>
      <w:r>
        <w:rPr>
          <w:rFonts w:hint="default"/>
          <w:lang w:val="en-US"/>
        </w:rPr>
        <w:t>Querry 6:</w:t>
      </w:r>
    </w:p>
    <w:p w14:paraId="3725FFB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1" name="Picture 21" descr="Screenshot (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45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BF85">
      <w:pPr>
        <w:rPr>
          <w:rFonts w:hint="default"/>
          <w:lang w:val="en-US"/>
        </w:rPr>
      </w:pPr>
    </w:p>
    <w:p w14:paraId="7F96CA13">
      <w:pPr>
        <w:rPr>
          <w:rFonts w:hint="default"/>
          <w:lang w:val="en-US"/>
        </w:rPr>
      </w:pPr>
      <w:r>
        <w:rPr>
          <w:rFonts w:hint="default"/>
          <w:lang w:val="en-US"/>
        </w:rPr>
        <w:t>Querry 7:</w:t>
      </w:r>
    </w:p>
    <w:p w14:paraId="165CD09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2" name="Picture 22" descr="Screenshot (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(46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3289">
      <w:pPr>
        <w:rPr>
          <w:rFonts w:hint="default"/>
          <w:lang w:val="en-US"/>
        </w:rPr>
      </w:pPr>
    </w:p>
    <w:p w14:paraId="03F57C06">
      <w:pPr>
        <w:rPr>
          <w:rFonts w:hint="default"/>
          <w:lang w:val="en-US"/>
        </w:rPr>
      </w:pPr>
      <w:r>
        <w:rPr>
          <w:rFonts w:hint="default"/>
          <w:lang w:val="en-US"/>
        </w:rPr>
        <w:t>Querry 8:</w:t>
      </w:r>
    </w:p>
    <w:p w14:paraId="0DAA73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3" name="Picture 23" descr="Screenshot (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(47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2E36">
      <w:pPr>
        <w:rPr>
          <w:rFonts w:hint="default"/>
          <w:lang w:val="en-US"/>
        </w:rPr>
      </w:pPr>
    </w:p>
    <w:p w14:paraId="08055FAD">
      <w:pPr>
        <w:rPr>
          <w:rFonts w:hint="default"/>
          <w:lang w:val="en-US"/>
        </w:rPr>
      </w:pPr>
      <w:r>
        <w:rPr>
          <w:rFonts w:hint="default"/>
          <w:lang w:val="en-US"/>
        </w:rPr>
        <w:t>Querry 9</w:t>
      </w:r>
    </w:p>
    <w:p w14:paraId="728BF2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4" name="Picture 24" descr="Screenshot (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(48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4656B"/>
    <w:multiLevelType w:val="singleLevel"/>
    <w:tmpl w:val="B734656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95F0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A1A4CA6"/>
    <w:rsid w:val="4919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2026-07-20T12:47:00Z</dcterms:created>
  <dc:creator>Rupinder Kaur</dc:creator>
  <cp:lastModifiedBy>Rupinder Kaur</cp:lastModifiedBy>
  <dcterms:modified xsi:type="dcterms:W3CDTF">2026-07-20T13:10:27Z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FD42D16E1BAF450AB6D41B679BB935FE_11</vt:lpwstr>
  </property>
  <property fmtid="{D5CDD505-2E9C-101B-9397-08002B2CF9AE}" pid="4" name="KSOTemplateDocerSaveRecord">
    <vt:lpwstr>eyJoZGlkIjoiZTQ2OTM3NTk3MzJkN2I0MWY4Nzk4ZjMwZDZmYzFhYTEiLCJ1c2VySWQiOiI1NjcxMDQ1NjgxNzUifQ==</vt:lpwstr>
  </property>
</Properties>
</file>